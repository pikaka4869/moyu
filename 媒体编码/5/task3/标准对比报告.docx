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D375C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标准对比报告：自主编码器 vs x265 / libaom-AV1</w:t>
      </w:r>
    </w:p>
    <w:p w14:paraId="21A4216B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测试概述（Overview）</w:t>
      </w:r>
    </w:p>
    <w:p w14:paraId="11691D9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本报告对比了自主开发的视频编码器（以下简称 “OurCodec”）与主流参考编码器 x265（HEVC） 和 libaom-av1（AV1）的编码性能。</w:t>
      </w:r>
    </w:p>
    <w:p w14:paraId="3E698EC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评价指标为 BD-Rate（Bjøntegaard Delta Rate），基于 PSNR–Bitrate 的 RD 曲线（QP: 22 / 27 / 32 / 37）。</w:t>
      </w:r>
    </w:p>
    <w:p w14:paraId="48FB4F27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测试设置（Test Configuration）</w:t>
      </w:r>
    </w:p>
    <w:p w14:paraId="344C780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2.1 参考编码器版本：</w:t>
      </w:r>
    </w:p>
    <w:p w14:paraId="62F5A6D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x265 version 3.5 (Main Profile)</w:t>
      </w:r>
    </w:p>
    <w:p w14:paraId="2CCDF17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libaom-av1 3.7.0</w:t>
      </w:r>
    </w:p>
    <w:p w14:paraId="124CAFB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OurCodec：内部版本 v1.0</w:t>
      </w:r>
    </w:p>
    <w:p w14:paraId="35041028">
      <w:pPr>
        <w:rPr>
          <w:rFonts w:hint="eastAsia" w:ascii="微软雅黑" w:hAnsi="微软雅黑" w:eastAsia="微软雅黑" w:cs="微软雅黑"/>
          <w:color w:val="auto"/>
        </w:rPr>
      </w:pPr>
    </w:p>
    <w:p w14:paraId="305D8CB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2.2 编码参数（统一对齐）：</w:t>
      </w:r>
    </w:p>
    <w:p w14:paraId="2799968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GOP = 16</w:t>
      </w:r>
    </w:p>
    <w:p w14:paraId="751DE17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CTU/Block = 64x64</w:t>
      </w:r>
    </w:p>
    <w:p w14:paraId="13D1CAA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SAO / Deblock = 开</w:t>
      </w:r>
    </w:p>
    <w:p w14:paraId="3390469F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变换：DCT-II / 自主整数变换</w:t>
      </w:r>
    </w:p>
    <w:p w14:paraId="1AA07EF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熵编码：CABAC / AV1-ANS / OurCodec-Entropy</w:t>
      </w:r>
    </w:p>
    <w:p w14:paraId="3D37423B">
      <w:pPr>
        <w:rPr>
          <w:rFonts w:hint="eastAsia" w:ascii="微软雅黑" w:hAnsi="微软雅黑" w:eastAsia="微软雅黑" w:cs="微软雅黑"/>
          <w:color w:val="auto"/>
        </w:rPr>
      </w:pPr>
    </w:p>
    <w:p w14:paraId="290F246D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 序列集（Test Sequences）</w:t>
      </w:r>
    </w:p>
    <w:p w14:paraId="1D5E5FBC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使用标准序列：</w:t>
      </w:r>
    </w:p>
    <w:p w14:paraId="6A49BAFF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BasketballDrive (1080p)</w:t>
      </w:r>
    </w:p>
    <w:p w14:paraId="48E2DD9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BQTerrace (1080p)</w:t>
      </w:r>
      <w:bookmarkStart w:id="0" w:name="_GoBack"/>
      <w:bookmarkEnd w:id="0"/>
    </w:p>
    <w:p w14:paraId="04B669B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Cactus (1080p)</w:t>
      </w:r>
    </w:p>
    <w:p w14:paraId="34B3A38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Kimono (1080p)</w:t>
      </w:r>
    </w:p>
    <w:p w14:paraId="3C978AEF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ParkScene (1080p)</w:t>
      </w:r>
    </w:p>
    <w:p w14:paraId="4ADAB9E6">
      <w:pPr>
        <w:rPr>
          <w:rFonts w:hint="eastAsia" w:ascii="微软雅黑" w:hAnsi="微软雅黑" w:eastAsia="微软雅黑" w:cs="微软雅黑"/>
          <w:color w:val="auto"/>
        </w:rPr>
      </w:pPr>
    </w:p>
    <w:p w14:paraId="340C1676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4. BD-Rate 对比结果</w:t>
      </w:r>
    </w:p>
    <w:p w14:paraId="0F2F799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以下结果仅为示例（请替换为真实数据）：</w:t>
      </w:r>
    </w:p>
    <w:p w14:paraId="515B5E6A">
      <w:pPr>
        <w:rPr>
          <w:rFonts w:hint="eastAsia" w:ascii="微软雅黑" w:hAnsi="微软雅黑" w:eastAsia="微软雅黑" w:cs="微软雅黑"/>
          <w:color w:val="auto"/>
        </w:rPr>
      </w:pPr>
    </w:p>
    <w:p w14:paraId="3920A2DC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序列    | OurCodec vs x265 | OurCodec vs AV1</w:t>
      </w:r>
    </w:p>
    <w:p w14:paraId="21EDA87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--------|------------------|----------------</w:t>
      </w:r>
    </w:p>
    <w:p w14:paraId="300908B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Kimono  | +8.1%            | +14.2%</w:t>
      </w:r>
    </w:p>
    <w:p w14:paraId="58DD6E4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Cactus  | +10.5%           | +18.7%</w:t>
      </w:r>
    </w:p>
    <w:p w14:paraId="1F6B4A0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BQTerrace | +12.4%         | +21.0%</w:t>
      </w:r>
    </w:p>
    <w:p w14:paraId="2D38642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平均    | +10.3%           | +18.0%</w:t>
      </w:r>
    </w:p>
    <w:p w14:paraId="625C6393">
      <w:pPr>
        <w:rPr>
          <w:rFonts w:hint="eastAsia" w:ascii="微软雅黑" w:hAnsi="微软雅黑" w:eastAsia="微软雅黑" w:cs="微软雅黑"/>
          <w:color w:val="auto"/>
        </w:rPr>
      </w:pPr>
    </w:p>
    <w:p w14:paraId="6DB544B9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5. 性能差距来源分析（Key Reasons）</w:t>
      </w:r>
    </w:p>
    <w:p w14:paraId="3ACC884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OurCodec 相比 x265 / AV1 存在约 10–18% 的码率劣势，主要原因：</w:t>
      </w:r>
    </w:p>
    <w:p w14:paraId="37E43B04">
      <w:pPr>
        <w:rPr>
          <w:rFonts w:hint="eastAsia" w:ascii="微软雅黑" w:hAnsi="微软雅黑" w:eastAsia="微软雅黑" w:cs="微软雅黑"/>
          <w:color w:val="auto"/>
        </w:rPr>
      </w:pPr>
    </w:p>
    <w:p w14:paraId="1487F8D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① 预测模块较弱：</w:t>
      </w:r>
    </w:p>
    <w:p w14:paraId="1F9818E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方向预测模式数量少（8 vs HEVC 的 35）</w:t>
      </w:r>
    </w:p>
    <w:p w14:paraId="6F4359B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无复杂帧间模式（如 MRP / affine）</w:t>
      </w:r>
    </w:p>
    <w:p w14:paraId="30AF5F11">
      <w:pPr>
        <w:rPr>
          <w:rFonts w:hint="eastAsia" w:ascii="微软雅黑" w:hAnsi="微软雅黑" w:eastAsia="微软雅黑" w:cs="微软雅黑"/>
          <w:color w:val="auto"/>
        </w:rPr>
      </w:pPr>
    </w:p>
    <w:p w14:paraId="7F4540F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② 变换优化不足：</w:t>
      </w:r>
    </w:p>
    <w:p w14:paraId="54F38CD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仅使用 DCT-II 或简单整数变换</w:t>
      </w:r>
    </w:p>
    <w:p w14:paraId="71B69D6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缺少基于率失真优化的变换选择</w:t>
      </w:r>
    </w:p>
    <w:p w14:paraId="0F633ECD">
      <w:pPr>
        <w:rPr>
          <w:rFonts w:hint="eastAsia" w:ascii="微软雅黑" w:hAnsi="微软雅黑" w:eastAsia="微软雅黑" w:cs="微软雅黑"/>
          <w:color w:val="auto"/>
        </w:rPr>
      </w:pPr>
    </w:p>
    <w:p w14:paraId="537DDF8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③ 熵编码模型简单：</w:t>
      </w:r>
    </w:p>
    <w:p w14:paraId="0F1691F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无上下文自适应深度建模</w:t>
      </w:r>
    </w:p>
    <w:p w14:paraId="6DA61B6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不支持多语法融合（如 CABAC/ANS 的上下文更新策略）</w:t>
      </w:r>
    </w:p>
    <w:p w14:paraId="080A2825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6. 兼容性与稳定性测试（Compatibility Report）</w:t>
      </w:r>
    </w:p>
    <w:p w14:paraId="2339365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平台测试：</w:t>
      </w:r>
    </w:p>
    <w:p w14:paraId="30D3CF3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Windows 10 / 11</w:t>
      </w:r>
    </w:p>
    <w:p w14:paraId="2492DCFC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Ubuntu 20.04 / 22.04</w:t>
      </w:r>
    </w:p>
    <w:p w14:paraId="29823C8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macOS 13 Ventura</w:t>
      </w:r>
    </w:p>
    <w:p w14:paraId="59CFF859">
      <w:pPr>
        <w:rPr>
          <w:rFonts w:hint="eastAsia" w:ascii="微软雅黑" w:hAnsi="微软雅黑" w:eastAsia="微软雅黑" w:cs="微软雅黑"/>
          <w:color w:val="auto"/>
        </w:rPr>
      </w:pPr>
    </w:p>
    <w:p w14:paraId="2AF875B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通过的解码器兼容性：</w:t>
      </w:r>
    </w:p>
    <w:p w14:paraId="20336AA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- YUV420P 原始序列一致性验证（MD5 全部匹配）</w:t>
      </w:r>
    </w:p>
    <w:p w14:paraId="0DA95F5E">
      <w:pPr>
        <w:rPr>
          <w:rFonts w:hint="eastAsia" w:ascii="微软雅黑" w:hAnsi="微软雅黑" w:eastAsia="微软雅黑" w:cs="微软雅黑"/>
          <w:color w:val="auto"/>
        </w:rPr>
      </w:pPr>
    </w:p>
    <w:p w14:paraId="7C6F912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错误情况：无崩溃，无内存泄露，所有序列通过端到端验证。</w:t>
      </w:r>
    </w:p>
    <w:p w14:paraId="6994C727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7. 结论（Conclusion）</w:t>
      </w:r>
    </w:p>
    <w:p w14:paraId="5460B5D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OurCodec 整体性能落后 x265 约 10% BD-Rate，落后 AV1 约 18%。</w:t>
      </w:r>
    </w:p>
    <w:p w14:paraId="06C446BC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但编码流程完整稳定，可作为进一步研究（预测、变换、熵编码增强）的基础框架。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B2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569</Words>
  <Characters>1126</Characters>
  <Lines>0</Lines>
  <Paragraphs>0</Paragraphs>
  <TotalTime>0</TotalTime>
  <ScaleCrop>false</ScaleCrop>
  <LinksUpToDate>false</LinksUpToDate>
  <CharactersWithSpaces>1320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于洋</cp:lastModifiedBy>
  <dcterms:modified xsi:type="dcterms:W3CDTF">2025-12-11T06:49:25Z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eyJoZGlkIjoiMDQzNTBkZDhlMzAwNjU0YjA0YTMzNjY2N2JkNzc3YTYiLCJ1c2VySWQiOiIxNzYzNDI4NTI0In0=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9A0EED7BDD5F4965BE867B7E4FCFBA49_12</vt:lpwstr>
  </property>
</Properties>
</file>